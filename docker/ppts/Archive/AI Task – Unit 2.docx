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t>AI Task – Unit 2 (Startup &amp; Company Formation)</w:t>
      </w:r>
    </w:p>
    <w:p>
      <w:r>
        <w:t>Objective: Use an AI tool (ChatGPT/Gemini/Copilot) to understand how to start a company in India.</w:t>
      </w:r>
    </w:p>
    <w:p>
      <w:pPr>
        <w:rPr/>
      </w:pPr>
    </w:p>
    <w:p>
      <w:pPr>
        <w:rPr/>
      </w:pPr>
      <w:r>
        <w:t>Task Instructions:</w:t>
      </w:r>
    </w:p>
    <w:p>
      <w:pPr>
        <w:rPr/>
      </w:pPr>
      <w:r>
        <w:t>Ask AI to suggest one IT startup idea.</w:t>
      </w:r>
    </w:p>
    <w:p>
      <w:pPr>
        <w:rPr/>
      </w:pPr>
      <w:r>
        <w:t>Use AI to list the steps to start a company in India (Companies Act 2013).</w:t>
      </w:r>
    </w:p>
    <w:p>
      <w:pPr>
        <w:rPr/>
      </w:pPr>
      <w:r>
        <w:t>Ask AI to explain the difference between Product-based and Service-based companies with examples.</w:t>
      </w:r>
    </w:p>
    <w:p>
      <w:pPr>
        <w:rPr/>
      </w:pPr>
      <w:r>
        <w:t>Use AI to summarize the role of NASSCOM or STPI in the IT industry.</w:t>
      </w:r>
    </w:p>
    <w:p>
      <w:r>
        <w:t>Create one short slide or summary (5–6 points) showing your AI results.</w:t>
      </w:r>
    </w:p>
    <w:p>
      <w:pPr>
        <w:rPr>
          <w:rFonts w:hint="default"/>
          <w:lang w:val="en-US"/>
        </w:rPr>
      </w:pPr>
      <w:bookmarkStart w:id="0" w:name="_GoBack"/>
      <w:bookmarkEnd w:id="0"/>
    </w:p>
    <w:p>
      <w:pPr>
        <w:rPr/>
      </w:pPr>
      <w:r>
        <w:t>Submission</w:t>
      </w:r>
    </w:p>
    <w:p>
      <w:pPr>
        <w:rPr/>
      </w:pPr>
      <w:r>
        <w:t>AI prompts used</w:t>
      </w:r>
    </w:p>
    <w:p>
      <w:pPr>
        <w:rPr/>
      </w:pPr>
      <w:r>
        <w:t>AI-generated answer</w:t>
      </w:r>
    </w:p>
    <w:p>
      <w:pPr>
        <w:rPr/>
      </w:pPr>
      <w:r>
        <w:t>Final summary slide</w:t>
      </w:r>
    </w:p>
    <w:p>
      <w:pPr>
        <w:rPr/>
      </w:pPr>
      <w:r>
        <w:t>Outcome: Students understand company formation, industry support bodies, and types of IT companies using AI tools.</w:t>
      </w:r>
    </w:p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+Bod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BC02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DD7D92A"/>
    <w:rsid w:val="FFBBC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 Bold" w:hAnsi="Times New Roman Bold" w:eastAsia="+Body" w:cs="Times New Roman"/>
      <w:b/>
      <w:bCs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 w:val="0"/>
      <w:bCs w:val="0"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 w:val="0"/>
      <w:bCs w:val="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 w:val="0"/>
      <w:bCs w:val="0"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 w:val="0"/>
      <w:bCs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 w:val="0"/>
      <w:bCs w:val="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 w:val="0"/>
      <w:bCs w:val="0"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 w:val="0"/>
      <w:bCs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 w:val="0"/>
      <w:bCs w:val="0"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 w:val="0"/>
      <w:bCs w:val="0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 w:val="0"/>
      <w:bCs w:val="0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 w:val="0"/>
      <w:bCs w:val="0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Office_5.0.0.7908_F1E327BC-269C-435d-A152-05C5408002CA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2026-03-11T03:13:00Z</dcterms:created>
  <dc:creator>tiyassarkar</dc:creator>
  <cp:lastModifiedBy>tiyassarkar</cp:lastModifiedBy>
  <dcterms:modified xsi:type="dcterms:W3CDTF">2026-03-11T03:14:40Z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1033-5.0.0.7908</vt:lpwstr>
  </property>
</Properties>
</file>